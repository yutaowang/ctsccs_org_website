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B41" w:rsidRPr="00877B73" w:rsidRDefault="00876B41" w:rsidP="00876B41">
      <w:pPr>
        <w:ind w:left="360"/>
        <w:jc w:val="center"/>
        <w:rPr>
          <w:sz w:val="44"/>
          <w:szCs w:val="44"/>
        </w:rPr>
      </w:pPr>
      <w:bookmarkStart w:id="0" w:name="_GoBack"/>
      <w:bookmarkEnd w:id="0"/>
      <w:r w:rsidRPr="00877B73">
        <w:rPr>
          <w:sz w:val="44"/>
          <w:szCs w:val="44"/>
        </w:rPr>
        <w:t>SCCS Registration Form</w:t>
      </w:r>
    </w:p>
    <w:p w:rsidR="00876B41" w:rsidRPr="00877B73" w:rsidRDefault="00876B41" w:rsidP="009134FB">
      <w:pPr>
        <w:ind w:left="180"/>
        <w:rPr>
          <w:rFonts w:cstheme="minorHAnsi"/>
          <w:b/>
          <w:sz w:val="24"/>
          <w:szCs w:val="24"/>
        </w:rPr>
      </w:pPr>
      <w:r w:rsidRPr="00877B73">
        <w:rPr>
          <w:rFonts w:cstheme="minorHAnsi"/>
          <w:b/>
          <w:sz w:val="24"/>
          <w:szCs w:val="24"/>
        </w:rPr>
        <w:t>Parent Name   ______________________________________________________________</w:t>
      </w:r>
    </w:p>
    <w:p w:rsidR="00876B41" w:rsidRPr="00C3064C" w:rsidRDefault="00876B41" w:rsidP="009134FB">
      <w:pPr>
        <w:pStyle w:val="Default"/>
        <w:ind w:left="180"/>
        <w:rPr>
          <w:rFonts w:asciiTheme="minorHAnsi" w:hAnsiTheme="minorHAnsi" w:cstheme="minorHAnsi"/>
          <w:b/>
          <w:sz w:val="16"/>
          <w:szCs w:val="16"/>
        </w:rPr>
      </w:pPr>
    </w:p>
    <w:p w:rsidR="00876B41" w:rsidRPr="009E2DB2" w:rsidRDefault="00876B41" w:rsidP="009134FB">
      <w:pPr>
        <w:pStyle w:val="Default"/>
        <w:ind w:left="180"/>
        <w:rPr>
          <w:rFonts w:asciiTheme="minorHAnsi" w:hAnsiTheme="minorHAnsi" w:cstheme="minorHAnsi"/>
          <w:b/>
        </w:rPr>
      </w:pPr>
      <w:r w:rsidRPr="009E2DB2">
        <w:rPr>
          <w:rFonts w:asciiTheme="minorHAnsi" w:hAnsiTheme="minorHAnsi" w:cstheme="minorHAnsi"/>
          <w:b/>
          <w:bCs/>
        </w:rPr>
        <w:t xml:space="preserve">Home </w:t>
      </w:r>
      <w:r>
        <w:rPr>
          <w:rFonts w:asciiTheme="minorHAnsi" w:hAnsiTheme="minorHAnsi" w:cstheme="minorHAnsi" w:hint="eastAsia"/>
          <w:b/>
          <w:bCs/>
        </w:rPr>
        <w:t>A</w:t>
      </w:r>
      <w:r w:rsidRPr="009E2DB2">
        <w:rPr>
          <w:rFonts w:asciiTheme="minorHAnsi" w:hAnsiTheme="minorHAnsi" w:cstheme="minorHAnsi"/>
          <w:b/>
          <w:bCs/>
        </w:rPr>
        <w:t>ddress _______________________</w:t>
      </w:r>
      <w:r>
        <w:rPr>
          <w:rFonts w:asciiTheme="minorHAnsi" w:hAnsiTheme="minorHAnsi" w:cstheme="minorHAnsi"/>
          <w:b/>
          <w:bCs/>
        </w:rPr>
        <w:t>_______________________________________</w:t>
      </w:r>
    </w:p>
    <w:p w:rsidR="00876B41" w:rsidRPr="00877B73" w:rsidRDefault="00876B41" w:rsidP="009134FB">
      <w:pPr>
        <w:ind w:left="180"/>
        <w:rPr>
          <w:rFonts w:cstheme="minorHAnsi"/>
          <w:b/>
          <w:sz w:val="18"/>
          <w:szCs w:val="18"/>
        </w:rPr>
      </w:pPr>
      <w:r w:rsidRPr="00877B73">
        <w:rPr>
          <w:rFonts w:cstheme="minorHAnsi"/>
          <w:b/>
          <w:bCs/>
          <w:i/>
          <w:iCs/>
          <w:sz w:val="24"/>
          <w:szCs w:val="24"/>
        </w:rPr>
        <w:t xml:space="preserve">                                   </w:t>
      </w:r>
      <w:r w:rsidRPr="00877B73">
        <w:rPr>
          <w:rFonts w:cstheme="minorHAnsi"/>
          <w:b/>
          <w:bCs/>
          <w:i/>
          <w:iCs/>
          <w:sz w:val="18"/>
          <w:szCs w:val="18"/>
        </w:rPr>
        <w:t>Street Apartment/Unit#                                           City                                 State                 Zip code</w:t>
      </w:r>
    </w:p>
    <w:p w:rsidR="00876B41" w:rsidRDefault="00876B41" w:rsidP="009134FB">
      <w:pPr>
        <w:pStyle w:val="Default"/>
        <w:ind w:left="180"/>
        <w:rPr>
          <w:rFonts w:asciiTheme="minorHAnsi" w:hAnsiTheme="minorHAnsi" w:cstheme="minorHAnsi"/>
          <w:b/>
          <w:bCs/>
        </w:rPr>
      </w:pPr>
      <w:r w:rsidRPr="009E2DB2">
        <w:rPr>
          <w:rFonts w:asciiTheme="minorHAnsi" w:hAnsiTheme="minorHAnsi" w:cstheme="minorHAnsi"/>
          <w:b/>
          <w:bCs/>
        </w:rPr>
        <w:t>Email</w:t>
      </w:r>
      <w:r>
        <w:rPr>
          <w:rFonts w:asciiTheme="minorHAnsi" w:hAnsiTheme="minorHAnsi" w:cstheme="minorHAnsi"/>
          <w:b/>
          <w:bCs/>
        </w:rPr>
        <w:t xml:space="preserve"> </w:t>
      </w:r>
      <w:r w:rsidRPr="009E2DB2">
        <w:rPr>
          <w:rFonts w:asciiTheme="minorHAnsi" w:hAnsiTheme="minorHAnsi" w:cstheme="minorHAnsi"/>
          <w:b/>
          <w:bCs/>
        </w:rPr>
        <w:t>__________________________</w:t>
      </w:r>
      <w:r>
        <w:rPr>
          <w:rFonts w:asciiTheme="minorHAnsi" w:hAnsiTheme="minorHAnsi" w:cstheme="minorHAnsi"/>
          <w:b/>
          <w:bCs/>
        </w:rPr>
        <w:t>___</w:t>
      </w:r>
      <w:r w:rsidRPr="009E2DB2">
        <w:rPr>
          <w:rFonts w:asciiTheme="minorHAnsi" w:hAnsiTheme="minorHAnsi" w:cstheme="minorHAnsi"/>
          <w:b/>
          <w:bCs/>
        </w:rPr>
        <w:t xml:space="preserve">   Emergency Contact Phone</w:t>
      </w:r>
      <w:r>
        <w:rPr>
          <w:rFonts w:asciiTheme="minorHAnsi" w:hAnsiTheme="minorHAnsi" w:cstheme="minorHAnsi"/>
          <w:b/>
          <w:bCs/>
        </w:rPr>
        <w:t xml:space="preserve"> </w:t>
      </w:r>
      <w:r w:rsidRPr="009E2DB2">
        <w:rPr>
          <w:rFonts w:asciiTheme="minorHAnsi" w:hAnsiTheme="minorHAnsi" w:cstheme="minorHAnsi"/>
          <w:b/>
          <w:bCs/>
        </w:rPr>
        <w:t>_______</w:t>
      </w:r>
      <w:r>
        <w:rPr>
          <w:rFonts w:asciiTheme="minorHAnsi" w:hAnsiTheme="minorHAnsi" w:cstheme="minorHAnsi"/>
          <w:b/>
          <w:bCs/>
        </w:rPr>
        <w:t>__________</w:t>
      </w:r>
    </w:p>
    <w:p w:rsidR="00876B41" w:rsidRPr="009E2DB2" w:rsidRDefault="00876B41" w:rsidP="009134FB">
      <w:pPr>
        <w:pStyle w:val="Default"/>
        <w:ind w:left="180"/>
        <w:rPr>
          <w:rFonts w:asciiTheme="minorHAnsi" w:hAnsiTheme="minorHAnsi" w:cstheme="minorHAnsi"/>
          <w:b/>
          <w:bCs/>
        </w:rPr>
      </w:pPr>
    </w:p>
    <w:p w:rsidR="00876B41" w:rsidRPr="00877B73" w:rsidRDefault="00876B41" w:rsidP="009134FB">
      <w:pPr>
        <w:ind w:left="180"/>
        <w:rPr>
          <w:rFonts w:cstheme="minorHAnsi"/>
          <w:b/>
          <w:sz w:val="24"/>
          <w:szCs w:val="24"/>
        </w:rPr>
      </w:pPr>
      <w:r w:rsidRPr="00877B73">
        <w:rPr>
          <w:rFonts w:cstheme="minorHAnsi"/>
          <w:b/>
          <w:sz w:val="24"/>
          <w:szCs w:val="24"/>
        </w:rPr>
        <w:t xml:space="preserve">Pfizer Employee?   </w:t>
      </w:r>
      <w:r>
        <w:rPr>
          <w:rFonts w:cstheme="minorHAnsi"/>
          <w:b/>
          <w:sz w:val="24"/>
          <w:szCs w:val="24"/>
        </w:rPr>
        <w:t xml:space="preserve">Y/N     </w:t>
      </w:r>
      <w:r w:rsidRPr="00877B73">
        <w:rPr>
          <w:rFonts w:cstheme="minorHAnsi"/>
          <w:b/>
          <w:sz w:val="24"/>
          <w:szCs w:val="24"/>
        </w:rPr>
        <w:t xml:space="preserve"> Employee Name: ________________ Employee ID___________</w:t>
      </w:r>
    </w:p>
    <w:tbl>
      <w:tblPr>
        <w:tblStyle w:val="TableGrid"/>
        <w:tblW w:w="8855" w:type="dxa"/>
        <w:jc w:val="center"/>
        <w:tblInd w:w="1104" w:type="dxa"/>
        <w:tblLayout w:type="fixed"/>
        <w:tblLook w:val="04A0" w:firstRow="1" w:lastRow="0" w:firstColumn="1" w:lastColumn="0" w:noHBand="0" w:noVBand="1"/>
      </w:tblPr>
      <w:tblGrid>
        <w:gridCol w:w="1530"/>
        <w:gridCol w:w="1620"/>
        <w:gridCol w:w="1089"/>
        <w:gridCol w:w="1132"/>
        <w:gridCol w:w="1133"/>
        <w:gridCol w:w="1133"/>
        <w:gridCol w:w="1218"/>
      </w:tblGrid>
      <w:tr w:rsidR="00B2349F" w:rsidTr="00C92A99">
        <w:trPr>
          <w:trHeight w:val="602"/>
          <w:jc w:val="center"/>
        </w:trPr>
        <w:tc>
          <w:tcPr>
            <w:tcW w:w="1530" w:type="dxa"/>
            <w:vAlign w:val="center"/>
          </w:tcPr>
          <w:p w:rsidR="00B2349F" w:rsidRPr="00032A58" w:rsidRDefault="00B2349F" w:rsidP="00D33E51">
            <w:pPr>
              <w:pStyle w:val="Default"/>
              <w:jc w:val="center"/>
              <w:rPr>
                <w:rFonts w:asciiTheme="minorHAnsi" w:hAnsiTheme="minorHAnsi" w:cstheme="minorHAnsi"/>
                <w:b/>
              </w:rPr>
            </w:pPr>
            <w:r w:rsidRPr="00032A58">
              <w:rPr>
                <w:rFonts w:asciiTheme="minorHAnsi" w:hAnsiTheme="minorHAnsi" w:cstheme="minorHAnsi"/>
                <w:b/>
              </w:rPr>
              <w:t>First Name</w:t>
            </w:r>
          </w:p>
        </w:tc>
        <w:tc>
          <w:tcPr>
            <w:tcW w:w="1620" w:type="dxa"/>
            <w:vAlign w:val="center"/>
          </w:tcPr>
          <w:p w:rsidR="00B2349F" w:rsidRPr="00032A58" w:rsidRDefault="00B2349F" w:rsidP="00D33E51">
            <w:pPr>
              <w:pStyle w:val="Default"/>
              <w:jc w:val="center"/>
              <w:rPr>
                <w:rFonts w:asciiTheme="minorHAnsi" w:hAnsiTheme="minorHAnsi" w:cstheme="minorHAnsi"/>
                <w:b/>
              </w:rPr>
            </w:pPr>
            <w:r w:rsidRPr="00032A58">
              <w:rPr>
                <w:rFonts w:asciiTheme="minorHAnsi" w:hAnsiTheme="minorHAnsi" w:cstheme="minorHAnsi"/>
                <w:b/>
              </w:rPr>
              <w:t>Last Name</w:t>
            </w:r>
          </w:p>
        </w:tc>
        <w:tc>
          <w:tcPr>
            <w:tcW w:w="1089" w:type="dxa"/>
            <w:vAlign w:val="center"/>
          </w:tcPr>
          <w:p w:rsidR="00B2349F" w:rsidRPr="00032A58" w:rsidRDefault="00971F3C" w:rsidP="00D33E51">
            <w:pPr>
              <w:pStyle w:val="Default"/>
              <w:jc w:val="center"/>
              <w:rPr>
                <w:rFonts w:asciiTheme="minorHAnsi" w:hAnsiTheme="minorHAnsi" w:cstheme="minorHAnsi"/>
                <w:b/>
              </w:rPr>
            </w:pPr>
            <w:r>
              <w:rPr>
                <w:rFonts w:asciiTheme="minorHAnsi" w:hAnsiTheme="minorHAnsi" w:cstheme="minorHAnsi"/>
                <w:b/>
              </w:rPr>
              <w:t>Birth Year</w:t>
            </w:r>
          </w:p>
        </w:tc>
        <w:tc>
          <w:tcPr>
            <w:tcW w:w="1132" w:type="dxa"/>
            <w:vAlign w:val="center"/>
          </w:tcPr>
          <w:p w:rsidR="00B2349F" w:rsidRPr="00032A58" w:rsidRDefault="00B2349F" w:rsidP="00D33E51">
            <w:pPr>
              <w:pStyle w:val="Default"/>
              <w:jc w:val="center"/>
              <w:rPr>
                <w:rFonts w:asciiTheme="minorHAnsi" w:hAnsiTheme="minorHAnsi" w:cstheme="minorHAnsi"/>
                <w:b/>
              </w:rPr>
            </w:pPr>
            <w:r w:rsidRPr="00032A58">
              <w:rPr>
                <w:rFonts w:asciiTheme="minorHAnsi" w:hAnsiTheme="minorHAnsi" w:cstheme="minorHAnsi"/>
                <w:b/>
              </w:rPr>
              <w:t>Class 1</w:t>
            </w:r>
          </w:p>
          <w:p w:rsidR="00B2349F" w:rsidRPr="00D3579E" w:rsidRDefault="00B2349F" w:rsidP="00D33E51">
            <w:pPr>
              <w:pStyle w:val="Default"/>
              <w:jc w:val="center"/>
              <w:rPr>
                <w:rFonts w:asciiTheme="minorHAnsi" w:hAnsiTheme="minorHAnsi" w:cstheme="minorHAnsi"/>
                <w:b/>
                <w:sz w:val="14"/>
                <w:szCs w:val="14"/>
              </w:rPr>
            </w:pPr>
            <w:r w:rsidRPr="00D3579E">
              <w:rPr>
                <w:rFonts w:asciiTheme="minorHAnsi" w:hAnsiTheme="minorHAnsi" w:cstheme="minorHAnsi"/>
                <w:b/>
                <w:sz w:val="14"/>
                <w:szCs w:val="14"/>
              </w:rPr>
              <w:t>(9:30-11:05)</w:t>
            </w:r>
          </w:p>
        </w:tc>
        <w:tc>
          <w:tcPr>
            <w:tcW w:w="1133" w:type="dxa"/>
            <w:vAlign w:val="center"/>
          </w:tcPr>
          <w:p w:rsidR="00B2349F" w:rsidRPr="00032A58" w:rsidRDefault="00B2349F" w:rsidP="00D33E51">
            <w:pPr>
              <w:pStyle w:val="Default"/>
              <w:jc w:val="center"/>
              <w:rPr>
                <w:rFonts w:asciiTheme="minorHAnsi" w:hAnsiTheme="minorHAnsi" w:cstheme="minorHAnsi"/>
                <w:b/>
              </w:rPr>
            </w:pPr>
            <w:r w:rsidRPr="00032A58">
              <w:rPr>
                <w:rFonts w:asciiTheme="minorHAnsi" w:hAnsiTheme="minorHAnsi" w:cstheme="minorHAnsi"/>
                <w:b/>
              </w:rPr>
              <w:t>Class 2</w:t>
            </w:r>
          </w:p>
          <w:p w:rsidR="00B2349F" w:rsidRPr="00D3579E" w:rsidRDefault="00B2349F" w:rsidP="00D33E51">
            <w:pPr>
              <w:pStyle w:val="Default"/>
              <w:jc w:val="center"/>
              <w:rPr>
                <w:rFonts w:asciiTheme="minorHAnsi" w:hAnsiTheme="minorHAnsi" w:cstheme="minorHAnsi"/>
                <w:b/>
                <w:sz w:val="14"/>
                <w:szCs w:val="14"/>
              </w:rPr>
            </w:pPr>
            <w:r w:rsidRPr="00D3579E">
              <w:rPr>
                <w:rFonts w:asciiTheme="minorHAnsi" w:hAnsiTheme="minorHAnsi" w:cstheme="minorHAnsi"/>
                <w:b/>
                <w:sz w:val="14"/>
                <w:szCs w:val="14"/>
              </w:rPr>
              <w:t>(11:00-11:55)</w:t>
            </w:r>
          </w:p>
        </w:tc>
        <w:tc>
          <w:tcPr>
            <w:tcW w:w="1133" w:type="dxa"/>
            <w:vAlign w:val="center"/>
          </w:tcPr>
          <w:p w:rsidR="00B2349F" w:rsidRPr="00032A58" w:rsidRDefault="00B2349F" w:rsidP="00D33E51">
            <w:pPr>
              <w:pStyle w:val="Default"/>
              <w:jc w:val="center"/>
              <w:rPr>
                <w:rFonts w:asciiTheme="minorHAnsi" w:hAnsiTheme="minorHAnsi" w:cstheme="minorHAnsi"/>
                <w:b/>
              </w:rPr>
            </w:pPr>
            <w:r w:rsidRPr="00032A58">
              <w:rPr>
                <w:rFonts w:asciiTheme="minorHAnsi" w:hAnsiTheme="minorHAnsi" w:cstheme="minorHAnsi"/>
                <w:b/>
              </w:rPr>
              <w:t>Class 3</w:t>
            </w:r>
          </w:p>
          <w:p w:rsidR="00B2349F" w:rsidRPr="00D3579E" w:rsidRDefault="00B2349F" w:rsidP="00D33E51">
            <w:pPr>
              <w:pStyle w:val="Default"/>
              <w:jc w:val="center"/>
              <w:rPr>
                <w:rFonts w:asciiTheme="minorHAnsi" w:hAnsiTheme="minorHAnsi" w:cstheme="minorHAnsi"/>
                <w:b/>
                <w:sz w:val="14"/>
                <w:szCs w:val="14"/>
              </w:rPr>
            </w:pPr>
            <w:r w:rsidRPr="00D3579E">
              <w:rPr>
                <w:rFonts w:asciiTheme="minorHAnsi" w:hAnsiTheme="minorHAnsi" w:cstheme="minorHAnsi"/>
                <w:b/>
                <w:sz w:val="14"/>
                <w:szCs w:val="14"/>
              </w:rPr>
              <w:t>(12:00-12:45)</w:t>
            </w:r>
          </w:p>
        </w:tc>
        <w:tc>
          <w:tcPr>
            <w:tcW w:w="1218" w:type="dxa"/>
            <w:vAlign w:val="center"/>
          </w:tcPr>
          <w:p w:rsidR="00B2349F" w:rsidRPr="00032A58" w:rsidRDefault="00B2349F" w:rsidP="00D33E51">
            <w:pPr>
              <w:pStyle w:val="Default"/>
              <w:jc w:val="center"/>
              <w:rPr>
                <w:rFonts w:asciiTheme="minorHAnsi" w:hAnsiTheme="minorHAnsi" w:cstheme="minorHAnsi"/>
                <w:b/>
              </w:rPr>
            </w:pPr>
            <w:r w:rsidRPr="00032A58">
              <w:rPr>
                <w:rFonts w:asciiTheme="minorHAnsi" w:hAnsiTheme="minorHAnsi" w:cstheme="minorHAnsi"/>
                <w:b/>
              </w:rPr>
              <w:t>Total Donation</w:t>
            </w:r>
          </w:p>
        </w:tc>
      </w:tr>
      <w:tr w:rsidR="00B2349F" w:rsidTr="00C92A99">
        <w:trPr>
          <w:trHeight w:val="512"/>
          <w:jc w:val="center"/>
        </w:trPr>
        <w:tc>
          <w:tcPr>
            <w:tcW w:w="1530" w:type="dxa"/>
            <w:vAlign w:val="center"/>
          </w:tcPr>
          <w:p w:rsidR="00B2349F" w:rsidRDefault="00B2349F" w:rsidP="00D33E51">
            <w:pPr>
              <w:pStyle w:val="Default"/>
              <w:jc w:val="center"/>
              <w:rPr>
                <w:sz w:val="23"/>
                <w:szCs w:val="23"/>
              </w:rPr>
            </w:pPr>
          </w:p>
        </w:tc>
        <w:tc>
          <w:tcPr>
            <w:tcW w:w="1620" w:type="dxa"/>
            <w:vAlign w:val="center"/>
          </w:tcPr>
          <w:p w:rsidR="00B2349F" w:rsidRDefault="00B2349F" w:rsidP="00D33E51">
            <w:pPr>
              <w:pStyle w:val="Default"/>
              <w:jc w:val="center"/>
              <w:rPr>
                <w:sz w:val="23"/>
                <w:szCs w:val="23"/>
              </w:rPr>
            </w:pPr>
          </w:p>
        </w:tc>
        <w:tc>
          <w:tcPr>
            <w:tcW w:w="1089" w:type="dxa"/>
            <w:vAlign w:val="center"/>
          </w:tcPr>
          <w:p w:rsidR="00B2349F" w:rsidRDefault="00B2349F" w:rsidP="00D33E51">
            <w:pPr>
              <w:pStyle w:val="Default"/>
              <w:jc w:val="center"/>
              <w:rPr>
                <w:sz w:val="23"/>
                <w:szCs w:val="23"/>
              </w:rPr>
            </w:pPr>
          </w:p>
        </w:tc>
        <w:tc>
          <w:tcPr>
            <w:tcW w:w="1132"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218" w:type="dxa"/>
            <w:vAlign w:val="center"/>
          </w:tcPr>
          <w:p w:rsidR="00B2349F" w:rsidRDefault="00B2349F" w:rsidP="00D33E51">
            <w:pPr>
              <w:pStyle w:val="Default"/>
              <w:jc w:val="center"/>
              <w:rPr>
                <w:sz w:val="23"/>
                <w:szCs w:val="23"/>
              </w:rPr>
            </w:pPr>
          </w:p>
        </w:tc>
      </w:tr>
      <w:tr w:rsidR="00B2349F" w:rsidTr="00C92A99">
        <w:trPr>
          <w:trHeight w:val="521"/>
          <w:jc w:val="center"/>
        </w:trPr>
        <w:tc>
          <w:tcPr>
            <w:tcW w:w="1530" w:type="dxa"/>
            <w:vAlign w:val="center"/>
          </w:tcPr>
          <w:p w:rsidR="00B2349F" w:rsidRDefault="00B2349F" w:rsidP="00D33E51">
            <w:pPr>
              <w:pStyle w:val="Default"/>
              <w:jc w:val="center"/>
              <w:rPr>
                <w:sz w:val="23"/>
                <w:szCs w:val="23"/>
              </w:rPr>
            </w:pPr>
          </w:p>
        </w:tc>
        <w:tc>
          <w:tcPr>
            <w:tcW w:w="1620" w:type="dxa"/>
            <w:vAlign w:val="center"/>
          </w:tcPr>
          <w:p w:rsidR="00B2349F" w:rsidRDefault="00B2349F" w:rsidP="00D33E51">
            <w:pPr>
              <w:pStyle w:val="Default"/>
              <w:jc w:val="center"/>
              <w:rPr>
                <w:sz w:val="23"/>
                <w:szCs w:val="23"/>
              </w:rPr>
            </w:pPr>
          </w:p>
        </w:tc>
        <w:tc>
          <w:tcPr>
            <w:tcW w:w="1089" w:type="dxa"/>
            <w:vAlign w:val="center"/>
          </w:tcPr>
          <w:p w:rsidR="00B2349F" w:rsidRDefault="00B2349F" w:rsidP="00D33E51">
            <w:pPr>
              <w:pStyle w:val="Default"/>
              <w:jc w:val="center"/>
              <w:rPr>
                <w:sz w:val="23"/>
                <w:szCs w:val="23"/>
              </w:rPr>
            </w:pPr>
          </w:p>
        </w:tc>
        <w:tc>
          <w:tcPr>
            <w:tcW w:w="1132"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218" w:type="dxa"/>
            <w:vAlign w:val="center"/>
          </w:tcPr>
          <w:p w:rsidR="00B2349F" w:rsidRDefault="00B2349F" w:rsidP="00D33E51">
            <w:pPr>
              <w:pStyle w:val="Default"/>
              <w:jc w:val="center"/>
              <w:rPr>
                <w:sz w:val="23"/>
                <w:szCs w:val="23"/>
              </w:rPr>
            </w:pPr>
          </w:p>
        </w:tc>
      </w:tr>
      <w:tr w:rsidR="00B2349F" w:rsidTr="00C92A99">
        <w:trPr>
          <w:trHeight w:val="539"/>
          <w:jc w:val="center"/>
        </w:trPr>
        <w:tc>
          <w:tcPr>
            <w:tcW w:w="1530" w:type="dxa"/>
            <w:vAlign w:val="center"/>
          </w:tcPr>
          <w:p w:rsidR="00B2349F" w:rsidRDefault="00B2349F" w:rsidP="00D33E51">
            <w:pPr>
              <w:pStyle w:val="Default"/>
              <w:jc w:val="center"/>
              <w:rPr>
                <w:sz w:val="23"/>
                <w:szCs w:val="23"/>
              </w:rPr>
            </w:pPr>
          </w:p>
        </w:tc>
        <w:tc>
          <w:tcPr>
            <w:tcW w:w="1620" w:type="dxa"/>
            <w:vAlign w:val="center"/>
          </w:tcPr>
          <w:p w:rsidR="00B2349F" w:rsidRDefault="00B2349F" w:rsidP="00D33E51">
            <w:pPr>
              <w:pStyle w:val="Default"/>
              <w:jc w:val="center"/>
              <w:rPr>
                <w:sz w:val="23"/>
                <w:szCs w:val="23"/>
              </w:rPr>
            </w:pPr>
          </w:p>
        </w:tc>
        <w:tc>
          <w:tcPr>
            <w:tcW w:w="1089" w:type="dxa"/>
            <w:vAlign w:val="center"/>
          </w:tcPr>
          <w:p w:rsidR="00B2349F" w:rsidRDefault="00B2349F" w:rsidP="00D33E51">
            <w:pPr>
              <w:pStyle w:val="Default"/>
              <w:jc w:val="center"/>
              <w:rPr>
                <w:sz w:val="23"/>
                <w:szCs w:val="23"/>
              </w:rPr>
            </w:pPr>
          </w:p>
        </w:tc>
        <w:tc>
          <w:tcPr>
            <w:tcW w:w="1132"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218" w:type="dxa"/>
            <w:vAlign w:val="center"/>
          </w:tcPr>
          <w:p w:rsidR="00B2349F" w:rsidRDefault="00B2349F" w:rsidP="00D33E51">
            <w:pPr>
              <w:pStyle w:val="Default"/>
              <w:jc w:val="center"/>
              <w:rPr>
                <w:sz w:val="23"/>
                <w:szCs w:val="23"/>
              </w:rPr>
            </w:pPr>
          </w:p>
        </w:tc>
      </w:tr>
      <w:tr w:rsidR="00B2349F" w:rsidTr="00C92A99">
        <w:trPr>
          <w:trHeight w:val="530"/>
          <w:jc w:val="center"/>
        </w:trPr>
        <w:tc>
          <w:tcPr>
            <w:tcW w:w="1530" w:type="dxa"/>
            <w:vAlign w:val="center"/>
          </w:tcPr>
          <w:p w:rsidR="00B2349F" w:rsidRDefault="00B2349F" w:rsidP="00D33E51">
            <w:pPr>
              <w:pStyle w:val="Default"/>
              <w:jc w:val="center"/>
              <w:rPr>
                <w:sz w:val="23"/>
                <w:szCs w:val="23"/>
              </w:rPr>
            </w:pPr>
          </w:p>
        </w:tc>
        <w:tc>
          <w:tcPr>
            <w:tcW w:w="1620" w:type="dxa"/>
            <w:vAlign w:val="center"/>
          </w:tcPr>
          <w:p w:rsidR="00B2349F" w:rsidRDefault="00B2349F" w:rsidP="00D33E51">
            <w:pPr>
              <w:pStyle w:val="Default"/>
              <w:jc w:val="center"/>
              <w:rPr>
                <w:sz w:val="23"/>
                <w:szCs w:val="23"/>
              </w:rPr>
            </w:pPr>
          </w:p>
        </w:tc>
        <w:tc>
          <w:tcPr>
            <w:tcW w:w="1089" w:type="dxa"/>
            <w:vAlign w:val="center"/>
          </w:tcPr>
          <w:p w:rsidR="00B2349F" w:rsidRDefault="00B2349F" w:rsidP="00D33E51">
            <w:pPr>
              <w:pStyle w:val="Default"/>
              <w:jc w:val="center"/>
              <w:rPr>
                <w:sz w:val="23"/>
                <w:szCs w:val="23"/>
              </w:rPr>
            </w:pPr>
          </w:p>
        </w:tc>
        <w:tc>
          <w:tcPr>
            <w:tcW w:w="1132"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133" w:type="dxa"/>
            <w:vAlign w:val="center"/>
          </w:tcPr>
          <w:p w:rsidR="00B2349F" w:rsidRDefault="00B2349F" w:rsidP="00D33E51">
            <w:pPr>
              <w:pStyle w:val="Default"/>
              <w:jc w:val="center"/>
              <w:rPr>
                <w:sz w:val="23"/>
                <w:szCs w:val="23"/>
              </w:rPr>
            </w:pPr>
          </w:p>
        </w:tc>
        <w:tc>
          <w:tcPr>
            <w:tcW w:w="1218" w:type="dxa"/>
            <w:vAlign w:val="center"/>
          </w:tcPr>
          <w:p w:rsidR="00B2349F" w:rsidRDefault="00B2349F" w:rsidP="00D33E51">
            <w:pPr>
              <w:pStyle w:val="Default"/>
              <w:jc w:val="center"/>
              <w:rPr>
                <w:sz w:val="23"/>
                <w:szCs w:val="23"/>
              </w:rPr>
            </w:pPr>
          </w:p>
        </w:tc>
      </w:tr>
    </w:tbl>
    <w:p w:rsidR="00876B41" w:rsidRPr="00ED3CD2" w:rsidRDefault="00876B41" w:rsidP="00876B41">
      <w:pPr>
        <w:pStyle w:val="Default"/>
        <w:rPr>
          <w:rFonts w:asciiTheme="minorHAnsi" w:hAnsiTheme="minorHAnsi" w:cstheme="minorHAnsi"/>
          <w:b/>
          <w:sz w:val="32"/>
          <w:szCs w:val="32"/>
        </w:rPr>
      </w:pPr>
    </w:p>
    <w:p w:rsidR="007E36C6" w:rsidRDefault="007E36C6" w:rsidP="00593FC8">
      <w:pPr>
        <w:pStyle w:val="Default"/>
        <w:ind w:left="180"/>
        <w:rPr>
          <w:rFonts w:asciiTheme="minorHAnsi" w:hAnsiTheme="minorHAnsi" w:cstheme="minorHAnsi"/>
          <w:b/>
          <w:sz w:val="23"/>
          <w:szCs w:val="23"/>
        </w:rPr>
      </w:pPr>
      <w:r>
        <w:rPr>
          <w:rFonts w:asciiTheme="minorHAnsi" w:hAnsiTheme="minorHAnsi" w:cstheme="minorHAnsi"/>
          <w:b/>
          <w:sz w:val="23"/>
          <w:szCs w:val="23"/>
        </w:rPr>
        <w:t>Registration Fee:</w:t>
      </w:r>
      <w:r w:rsidR="00593FC8">
        <w:rPr>
          <w:rFonts w:asciiTheme="minorHAnsi" w:hAnsiTheme="minorHAnsi" w:cstheme="minorHAnsi"/>
          <w:b/>
          <w:sz w:val="23"/>
          <w:szCs w:val="23"/>
        </w:rPr>
        <w:t xml:space="preserve"> $_____________________</w:t>
      </w:r>
      <w:r w:rsidR="001D7A72">
        <w:rPr>
          <w:rFonts w:asciiTheme="minorHAnsi" w:hAnsiTheme="minorHAnsi" w:cstheme="minorHAnsi"/>
          <w:b/>
          <w:sz w:val="23"/>
          <w:szCs w:val="23"/>
        </w:rPr>
        <w:t xml:space="preserve"> </w:t>
      </w:r>
      <w:r>
        <w:rPr>
          <w:rFonts w:asciiTheme="minorHAnsi" w:hAnsiTheme="minorHAnsi" w:cstheme="minorHAnsi"/>
          <w:b/>
          <w:sz w:val="23"/>
          <w:szCs w:val="23"/>
        </w:rPr>
        <w:t>Total: $_________________________________</w:t>
      </w:r>
    </w:p>
    <w:p w:rsidR="007E36C6" w:rsidRPr="00ED3CD2" w:rsidRDefault="007E36C6" w:rsidP="00876B41">
      <w:pPr>
        <w:pStyle w:val="Default"/>
        <w:rPr>
          <w:rFonts w:asciiTheme="minorHAnsi" w:hAnsiTheme="minorHAnsi" w:cstheme="minorHAnsi"/>
          <w:b/>
          <w:sz w:val="16"/>
          <w:szCs w:val="16"/>
        </w:rPr>
      </w:pPr>
    </w:p>
    <w:p w:rsidR="00876B41" w:rsidRPr="00E770E0" w:rsidRDefault="00876B41" w:rsidP="00593FC8">
      <w:pPr>
        <w:pStyle w:val="ListParagraph"/>
        <w:numPr>
          <w:ilvl w:val="0"/>
          <w:numId w:val="1"/>
        </w:numPr>
        <w:spacing w:after="0" w:line="240" w:lineRule="auto"/>
        <w:ind w:left="360" w:hanging="180"/>
        <w:rPr>
          <w:rFonts w:asciiTheme="minorHAnsi" w:hAnsiTheme="minorHAnsi" w:cstheme="minorHAnsi"/>
          <w:sz w:val="16"/>
          <w:szCs w:val="16"/>
          <w:lang w:eastAsia="zh-CN"/>
        </w:rPr>
      </w:pPr>
      <w:r w:rsidRPr="00B2349F">
        <w:rPr>
          <w:rFonts w:asciiTheme="minorHAnsi" w:hAnsiTheme="minorHAnsi" w:cstheme="minorHAnsi"/>
          <w:b/>
          <w:sz w:val="16"/>
          <w:szCs w:val="16"/>
        </w:rPr>
        <w:t>Parent’s code of conduct</w:t>
      </w:r>
      <w:r w:rsidR="00DD5D9D">
        <w:rPr>
          <w:rFonts w:asciiTheme="minorHAnsi" w:hAnsiTheme="minorHAnsi" w:cstheme="minorHAnsi"/>
          <w:sz w:val="16"/>
          <w:szCs w:val="16"/>
        </w:rPr>
        <w:t xml:space="preserve"> /</w:t>
      </w:r>
      <w:proofErr w:type="spellStart"/>
      <w:r w:rsidRPr="00BE054F">
        <w:rPr>
          <w:rFonts w:asciiTheme="minorHAnsi" w:eastAsia="楷体" w:hAnsi="楷体" w:cstheme="minorHAnsi"/>
          <w:bCs/>
          <w:sz w:val="16"/>
          <w:szCs w:val="16"/>
        </w:rPr>
        <w:t>学生家长手册</w:t>
      </w:r>
      <w:proofErr w:type="spellEnd"/>
    </w:p>
    <w:p w:rsidR="00876B41" w:rsidRPr="00E770E0" w:rsidRDefault="00876B41" w:rsidP="00593FC8">
      <w:pPr>
        <w:pStyle w:val="ListParagraph"/>
        <w:numPr>
          <w:ilvl w:val="0"/>
          <w:numId w:val="2"/>
        </w:numPr>
        <w:spacing w:after="0" w:line="240" w:lineRule="auto"/>
        <w:ind w:left="360" w:hanging="180"/>
        <w:jc w:val="both"/>
        <w:rPr>
          <w:rFonts w:asciiTheme="minorHAnsi" w:hAnsiTheme="minorHAnsi" w:cstheme="minorHAnsi"/>
          <w:sz w:val="16"/>
          <w:szCs w:val="16"/>
          <w:lang w:eastAsia="zh-CN"/>
        </w:rPr>
      </w:pPr>
      <w:r w:rsidRPr="00BE054F">
        <w:rPr>
          <w:rFonts w:asciiTheme="minorHAnsi" w:hAnsiTheme="minorHAnsi" w:cstheme="minorHAnsi"/>
          <w:sz w:val="16"/>
          <w:szCs w:val="16"/>
          <w:lang w:eastAsia="zh-CN"/>
        </w:rPr>
        <w:t xml:space="preserve">I have read through the </w:t>
      </w:r>
      <w:r w:rsidRPr="00BE054F">
        <w:rPr>
          <w:rFonts w:asciiTheme="minorHAnsi" w:hAnsiTheme="minorHAnsi" w:cstheme="minorHAnsi"/>
          <w:sz w:val="16"/>
          <w:szCs w:val="16"/>
          <w:u w:val="single"/>
          <w:lang w:eastAsia="zh-CN"/>
        </w:rPr>
        <w:t>Student &amp; Parent’s handbook</w:t>
      </w:r>
      <w:r w:rsidRPr="00BE054F">
        <w:rPr>
          <w:rFonts w:asciiTheme="minorHAnsi" w:hAnsiTheme="minorHAnsi" w:cstheme="minorHAnsi"/>
          <w:sz w:val="16"/>
          <w:szCs w:val="16"/>
          <w:lang w:eastAsia="zh-CN"/>
        </w:rPr>
        <w:t xml:space="preserve"> from SCCS and I have explained them to my </w:t>
      </w:r>
      <w:proofErr w:type="gramStart"/>
      <w:r w:rsidRPr="00BE054F">
        <w:rPr>
          <w:rFonts w:asciiTheme="minorHAnsi" w:hAnsiTheme="minorHAnsi" w:cstheme="minorHAnsi"/>
          <w:sz w:val="16"/>
          <w:szCs w:val="16"/>
          <w:lang w:eastAsia="zh-CN"/>
        </w:rPr>
        <w:t>child(</w:t>
      </w:r>
      <w:proofErr w:type="spellStart"/>
      <w:proofErr w:type="gramEnd"/>
      <w:r w:rsidRPr="00BE054F">
        <w:rPr>
          <w:rFonts w:asciiTheme="minorHAnsi" w:hAnsiTheme="minorHAnsi" w:cstheme="minorHAnsi"/>
          <w:sz w:val="16"/>
          <w:szCs w:val="16"/>
          <w:lang w:eastAsia="zh-CN"/>
        </w:rPr>
        <w:t>ren</w:t>
      </w:r>
      <w:proofErr w:type="spellEnd"/>
      <w:r w:rsidRPr="00BE054F">
        <w:rPr>
          <w:rFonts w:asciiTheme="minorHAnsi" w:hAnsiTheme="minorHAnsi" w:cstheme="minorHAnsi"/>
          <w:sz w:val="16"/>
          <w:szCs w:val="16"/>
          <w:lang w:eastAsia="zh-CN"/>
        </w:rPr>
        <w:t xml:space="preserve">). We will obey the SCCS regulations and be accountable for the violations without any reservation. </w:t>
      </w:r>
    </w:p>
    <w:p w:rsidR="00876B41" w:rsidRPr="00E770E0" w:rsidRDefault="00876B41" w:rsidP="00593FC8">
      <w:pPr>
        <w:pStyle w:val="ListParagraph"/>
        <w:tabs>
          <w:tab w:val="left" w:pos="360"/>
        </w:tabs>
        <w:spacing w:after="0" w:line="240" w:lineRule="auto"/>
        <w:ind w:left="360"/>
        <w:jc w:val="both"/>
        <w:rPr>
          <w:rFonts w:asciiTheme="minorHAnsi" w:eastAsia="楷体" w:hAnsiTheme="minorHAnsi" w:cstheme="minorHAnsi"/>
          <w:sz w:val="16"/>
          <w:szCs w:val="16"/>
          <w:lang w:eastAsia="zh-CN"/>
        </w:rPr>
      </w:pPr>
      <w:r w:rsidRPr="00BE054F">
        <w:rPr>
          <w:rFonts w:asciiTheme="minorHAnsi" w:eastAsia="楷体" w:hAnsi="楷体" w:cstheme="minorHAnsi"/>
          <w:sz w:val="16"/>
          <w:szCs w:val="16"/>
          <w:lang w:eastAsia="zh-CN"/>
        </w:rPr>
        <w:t>我已通读了《</w:t>
      </w:r>
      <w:r w:rsidRPr="00BE054F">
        <w:rPr>
          <w:rFonts w:asciiTheme="minorHAnsi" w:eastAsia="楷体" w:hAnsiTheme="minorHAnsi" w:cstheme="minorHAnsi"/>
          <w:sz w:val="16"/>
          <w:szCs w:val="16"/>
          <w:u w:val="single"/>
          <w:lang w:eastAsia="zh-CN"/>
        </w:rPr>
        <w:t>SCCS</w:t>
      </w:r>
      <w:r w:rsidRPr="00BE054F">
        <w:rPr>
          <w:rFonts w:asciiTheme="minorHAnsi" w:eastAsia="楷体" w:hAnsi="楷体" w:cstheme="minorHAnsi"/>
          <w:bCs/>
          <w:sz w:val="16"/>
          <w:szCs w:val="16"/>
          <w:u w:val="single"/>
          <w:lang w:eastAsia="zh-CN"/>
        </w:rPr>
        <w:t>学生家长</w:t>
      </w:r>
      <w:r w:rsidRPr="00BE054F">
        <w:rPr>
          <w:rFonts w:asciiTheme="minorHAnsi" w:eastAsia="楷体" w:hAnsi="楷体" w:cstheme="minorHAnsi"/>
          <w:sz w:val="16"/>
          <w:szCs w:val="16"/>
          <w:u w:val="single"/>
          <w:lang w:eastAsia="zh-CN"/>
        </w:rPr>
        <w:t>手册</w:t>
      </w:r>
      <w:r w:rsidRPr="00BE054F">
        <w:rPr>
          <w:rFonts w:asciiTheme="minorHAnsi" w:eastAsia="楷体" w:hAnsi="楷体" w:cstheme="minorHAnsi"/>
          <w:sz w:val="16"/>
          <w:szCs w:val="16"/>
          <w:lang w:eastAsia="zh-CN"/>
        </w:rPr>
        <w:t>》，并将其内容对我的孩子作了解释。我们都愿意遵守东南康州中文学校所制定的校规，并同意对违反校规所造成的后果负责。</w:t>
      </w:r>
    </w:p>
    <w:p w:rsidR="00876B41" w:rsidRPr="00E770E0" w:rsidRDefault="00876B41" w:rsidP="00593FC8">
      <w:pPr>
        <w:pStyle w:val="ListParagraph"/>
        <w:numPr>
          <w:ilvl w:val="0"/>
          <w:numId w:val="1"/>
        </w:numPr>
        <w:spacing w:after="0" w:line="240" w:lineRule="auto"/>
        <w:ind w:left="360" w:hanging="180"/>
        <w:jc w:val="both"/>
        <w:rPr>
          <w:rFonts w:asciiTheme="minorHAnsi" w:hAnsiTheme="minorHAnsi" w:cstheme="minorHAnsi"/>
          <w:sz w:val="16"/>
          <w:szCs w:val="16"/>
          <w:lang w:eastAsia="zh-CN"/>
        </w:rPr>
      </w:pPr>
      <w:r w:rsidRPr="00E770E0">
        <w:rPr>
          <w:rFonts w:asciiTheme="minorHAnsi" w:hAnsiTheme="minorHAnsi" w:cstheme="minorHAnsi"/>
          <w:b/>
          <w:sz w:val="16"/>
          <w:szCs w:val="16"/>
          <w:lang w:eastAsia="zh-CN"/>
        </w:rPr>
        <w:t>Medical and liability Release /</w:t>
      </w:r>
      <w:r w:rsidRPr="00BE054F">
        <w:rPr>
          <w:rFonts w:asciiTheme="minorHAnsi" w:eastAsia="楷体" w:hAnsi="楷体" w:cstheme="minorHAnsi"/>
          <w:bCs/>
          <w:sz w:val="16"/>
          <w:szCs w:val="16"/>
          <w:lang w:eastAsia="zh-CN"/>
        </w:rPr>
        <w:t>紧急救治授权</w:t>
      </w:r>
    </w:p>
    <w:p w:rsidR="00876B41" w:rsidRPr="00E770E0" w:rsidRDefault="00876B41" w:rsidP="00593FC8">
      <w:pPr>
        <w:pStyle w:val="ListParagraph"/>
        <w:numPr>
          <w:ilvl w:val="0"/>
          <w:numId w:val="3"/>
        </w:numPr>
        <w:spacing w:after="0" w:line="240" w:lineRule="auto"/>
        <w:ind w:left="360" w:hanging="180"/>
        <w:jc w:val="both"/>
        <w:rPr>
          <w:rFonts w:asciiTheme="minorHAnsi" w:hAnsiTheme="minorHAnsi" w:cstheme="minorHAnsi"/>
          <w:sz w:val="16"/>
          <w:szCs w:val="16"/>
          <w:lang w:eastAsia="zh-CN"/>
        </w:rPr>
      </w:pPr>
      <w:r w:rsidRPr="00BE054F">
        <w:rPr>
          <w:rFonts w:asciiTheme="minorHAnsi" w:hAnsiTheme="minorHAnsi" w:cstheme="minorHAnsi"/>
          <w:sz w:val="16"/>
          <w:szCs w:val="16"/>
        </w:rPr>
        <w:t>I</w:t>
      </w:r>
      <w:r w:rsidRPr="00BE054F">
        <w:rPr>
          <w:rFonts w:asciiTheme="minorHAnsi" w:hAnsiTheme="minorHAnsi" w:cstheme="minorHAnsi"/>
          <w:sz w:val="16"/>
          <w:szCs w:val="16"/>
          <w:lang w:eastAsia="zh-CN"/>
        </w:rPr>
        <w:t xml:space="preserve"> </w:t>
      </w:r>
      <w:r w:rsidRPr="00BE054F">
        <w:rPr>
          <w:rFonts w:asciiTheme="minorHAnsi" w:hAnsiTheme="minorHAnsi" w:cstheme="minorHAnsi"/>
          <w:sz w:val="16"/>
          <w:szCs w:val="16"/>
        </w:rPr>
        <w:t xml:space="preserve">hereby release, discharge and agree to save harmless the Southeastern Connecticut Chinese School, Inc., </w:t>
      </w:r>
      <w:r w:rsidRPr="00BE054F">
        <w:rPr>
          <w:rFonts w:asciiTheme="minorHAnsi" w:hAnsiTheme="minorHAnsi" w:cstheme="minorHAnsi"/>
          <w:sz w:val="16"/>
          <w:szCs w:val="16"/>
          <w:lang w:eastAsia="zh-CN"/>
        </w:rPr>
        <w:t xml:space="preserve">East Lyme High </w:t>
      </w:r>
      <w:r w:rsidRPr="00BE054F">
        <w:rPr>
          <w:rFonts w:asciiTheme="minorHAnsi" w:hAnsiTheme="minorHAnsi" w:cstheme="minorHAnsi"/>
          <w:sz w:val="16"/>
          <w:szCs w:val="16"/>
        </w:rPr>
        <w:t>School, their legal representatives or assignees, and all persons acting under their permission or authority, from any liability whatsoever for any and all claims of any nature which may arise out of my children’s attendance to the School.</w:t>
      </w:r>
      <w:r w:rsidRPr="00BE054F">
        <w:rPr>
          <w:rFonts w:asciiTheme="minorHAnsi" w:hAnsiTheme="minorHAnsi" w:cstheme="minorHAnsi"/>
          <w:sz w:val="16"/>
          <w:szCs w:val="16"/>
          <w:lang w:eastAsia="zh-CN"/>
        </w:rPr>
        <w:t xml:space="preserve"> </w:t>
      </w:r>
    </w:p>
    <w:p w:rsidR="00876B41" w:rsidRPr="00E770E0" w:rsidRDefault="00876B41" w:rsidP="00593FC8">
      <w:pPr>
        <w:pStyle w:val="ListParagraph"/>
        <w:spacing w:after="0" w:line="240" w:lineRule="auto"/>
        <w:ind w:left="360"/>
        <w:jc w:val="both"/>
        <w:rPr>
          <w:rFonts w:asciiTheme="minorHAnsi" w:eastAsia="楷体" w:hAnsiTheme="minorHAnsi" w:cstheme="minorHAnsi"/>
          <w:sz w:val="16"/>
          <w:szCs w:val="16"/>
          <w:lang w:eastAsia="zh-CN"/>
        </w:rPr>
      </w:pPr>
      <w:r w:rsidRPr="00BE054F">
        <w:rPr>
          <w:rFonts w:asciiTheme="minorHAnsi" w:eastAsia="楷体" w:hAnsi="楷体" w:cstheme="minorHAnsi"/>
          <w:sz w:val="16"/>
          <w:szCs w:val="16"/>
          <w:lang w:eastAsia="zh-CN"/>
        </w:rPr>
        <w:t>我已了解：如果我的孩子在中文学校上课期间遭遇紧急危险时，东南康州中文学校有权给他</w:t>
      </w:r>
      <w:r w:rsidRPr="00BE054F">
        <w:rPr>
          <w:rFonts w:asciiTheme="minorHAnsi" w:eastAsia="楷体" w:hAnsiTheme="minorHAnsi" w:cstheme="minorHAnsi"/>
          <w:sz w:val="16"/>
          <w:szCs w:val="16"/>
          <w:lang w:eastAsia="zh-CN"/>
        </w:rPr>
        <w:t>/</w:t>
      </w:r>
      <w:r w:rsidRPr="00BE054F">
        <w:rPr>
          <w:rFonts w:asciiTheme="minorHAnsi" w:eastAsia="楷体" w:hAnsi="楷体" w:cstheme="minorHAnsi"/>
          <w:sz w:val="16"/>
          <w:szCs w:val="16"/>
          <w:lang w:eastAsia="zh-CN"/>
        </w:rPr>
        <w:t>她作紧急必要的救治，并及时通知家长。</w:t>
      </w:r>
    </w:p>
    <w:p w:rsidR="00876B41" w:rsidRPr="00E770E0" w:rsidRDefault="00876B41" w:rsidP="00593FC8">
      <w:pPr>
        <w:pStyle w:val="ListParagraph"/>
        <w:numPr>
          <w:ilvl w:val="0"/>
          <w:numId w:val="1"/>
        </w:numPr>
        <w:spacing w:after="0" w:line="240" w:lineRule="auto"/>
        <w:ind w:left="360" w:hanging="180"/>
        <w:jc w:val="both"/>
        <w:rPr>
          <w:rFonts w:asciiTheme="minorHAnsi" w:hAnsiTheme="minorHAnsi" w:cstheme="minorHAnsi"/>
          <w:sz w:val="16"/>
          <w:szCs w:val="16"/>
          <w:lang w:eastAsia="zh-CN"/>
        </w:rPr>
      </w:pPr>
      <w:r w:rsidRPr="00E770E0">
        <w:rPr>
          <w:rFonts w:asciiTheme="minorHAnsi" w:hAnsiTheme="minorHAnsi" w:cstheme="minorHAnsi"/>
          <w:b/>
          <w:sz w:val="16"/>
          <w:szCs w:val="16"/>
          <w:lang w:eastAsia="zh-CN"/>
        </w:rPr>
        <w:t>Photo Authorization Release /</w:t>
      </w:r>
      <w:r w:rsidRPr="00BE054F">
        <w:rPr>
          <w:rFonts w:asciiTheme="minorHAnsi" w:eastAsia="楷体" w:hAnsi="楷体" w:cstheme="minorHAnsi"/>
          <w:sz w:val="16"/>
          <w:szCs w:val="16"/>
          <w:lang w:eastAsia="zh-CN"/>
        </w:rPr>
        <w:t>照片使用授权</w:t>
      </w:r>
    </w:p>
    <w:p w:rsidR="00876B41" w:rsidRPr="00FB75A8" w:rsidRDefault="00876B41" w:rsidP="00593FC8">
      <w:pPr>
        <w:pStyle w:val="ListParagraph"/>
        <w:numPr>
          <w:ilvl w:val="0"/>
          <w:numId w:val="3"/>
        </w:numPr>
        <w:spacing w:after="0" w:line="240" w:lineRule="auto"/>
        <w:ind w:left="360" w:hanging="180"/>
        <w:jc w:val="both"/>
        <w:rPr>
          <w:rFonts w:asciiTheme="minorHAnsi" w:hAnsiTheme="minorHAnsi" w:cstheme="minorHAnsi"/>
          <w:sz w:val="16"/>
          <w:szCs w:val="16"/>
          <w:lang w:eastAsia="zh-CN"/>
        </w:rPr>
      </w:pPr>
      <w:r w:rsidRPr="00BE054F">
        <w:rPr>
          <w:rFonts w:asciiTheme="minorHAnsi" w:hAnsiTheme="minorHAnsi" w:cstheme="minorHAnsi"/>
          <w:sz w:val="16"/>
          <w:szCs w:val="16"/>
        </w:rPr>
        <w:t xml:space="preserve">I grant SCCS the permission to use the image of my children captured by photograph or video-recording devices for promoting SCCS </w:t>
      </w:r>
      <w:r w:rsidRPr="00FB75A8">
        <w:rPr>
          <w:rFonts w:asciiTheme="minorHAnsi" w:hAnsiTheme="minorHAnsi" w:cstheme="minorHAnsi"/>
          <w:sz w:val="16"/>
          <w:szCs w:val="16"/>
        </w:rPr>
        <w:t xml:space="preserve">educational or public relation purposes. I understand that I have the right to cancel the permission after reviewing the image at public display or disclosure by SCCS any time. In such a case, I shall inform SCCS administration my decision in writing. </w:t>
      </w:r>
    </w:p>
    <w:p w:rsidR="00876B41" w:rsidRPr="00FB75A8" w:rsidRDefault="00876B41" w:rsidP="00593FC8">
      <w:pPr>
        <w:pStyle w:val="ListParagraph"/>
        <w:spacing w:after="0" w:line="240" w:lineRule="auto"/>
        <w:ind w:left="360"/>
        <w:jc w:val="both"/>
        <w:rPr>
          <w:rFonts w:asciiTheme="minorHAnsi" w:eastAsia="楷体" w:hAnsiTheme="minorHAnsi" w:cstheme="minorHAnsi"/>
          <w:sz w:val="16"/>
          <w:szCs w:val="16"/>
          <w:lang w:eastAsia="zh-CN"/>
        </w:rPr>
      </w:pPr>
      <w:r w:rsidRPr="00FB75A8">
        <w:rPr>
          <w:rFonts w:asciiTheme="minorHAnsi" w:eastAsia="楷体" w:hAnsi="楷体" w:cstheme="minorHAnsi"/>
          <w:sz w:val="16"/>
          <w:szCs w:val="16"/>
          <w:lang w:eastAsia="zh-CN"/>
        </w:rPr>
        <w:t>我愿意让我孩子的照片或录像被用于东南康州中文学校教学或公共关系宣传。如果有任何疑问或不愿意，我将书面告知东南康州中文学校。</w:t>
      </w:r>
    </w:p>
    <w:p w:rsidR="00876B41" w:rsidRPr="00E770E0" w:rsidRDefault="00876B41" w:rsidP="00876B41">
      <w:pPr>
        <w:pStyle w:val="ListParagraph"/>
        <w:rPr>
          <w:rFonts w:asciiTheme="minorHAnsi" w:hAnsiTheme="minorHAnsi"/>
          <w:color w:val="FF0000"/>
          <w:sz w:val="16"/>
          <w:szCs w:val="16"/>
          <w:lang w:eastAsia="zh-CN"/>
        </w:rPr>
      </w:pPr>
    </w:p>
    <w:p w:rsidR="00876B41" w:rsidRPr="00E770E0" w:rsidRDefault="00876B41" w:rsidP="00593FC8">
      <w:pPr>
        <w:pStyle w:val="Default"/>
        <w:ind w:left="180"/>
        <w:rPr>
          <w:rFonts w:asciiTheme="minorHAnsi" w:hAnsiTheme="minorHAnsi" w:cstheme="minorHAnsi"/>
        </w:rPr>
      </w:pPr>
      <w:r w:rsidRPr="00E770E0">
        <w:rPr>
          <w:rFonts w:asciiTheme="minorHAnsi" w:hAnsiTheme="minorHAnsi" w:cstheme="minorHAnsi"/>
        </w:rPr>
        <w:t xml:space="preserve">Signature ___________________________________ </w:t>
      </w:r>
      <w:r w:rsidR="009134FB">
        <w:rPr>
          <w:rFonts w:asciiTheme="minorHAnsi" w:hAnsiTheme="minorHAnsi" w:cstheme="minorHAnsi"/>
        </w:rPr>
        <w:t>Date ________________________</w:t>
      </w:r>
      <w:r w:rsidR="007E1272">
        <w:rPr>
          <w:rFonts w:asciiTheme="minorHAnsi" w:hAnsiTheme="minorHAnsi" w:cstheme="minorHAnsi"/>
        </w:rPr>
        <w:t>_</w:t>
      </w:r>
      <w:r w:rsidR="009134FB">
        <w:rPr>
          <w:rFonts w:asciiTheme="minorHAnsi" w:hAnsiTheme="minorHAnsi" w:cstheme="minorHAnsi"/>
        </w:rPr>
        <w:t>_</w:t>
      </w:r>
    </w:p>
    <w:p w:rsidR="00876B41" w:rsidRDefault="00876B41" w:rsidP="00593FC8">
      <w:pPr>
        <w:pStyle w:val="Default"/>
        <w:ind w:left="180"/>
        <w:rPr>
          <w:rFonts w:asciiTheme="minorHAnsi" w:hAnsiTheme="minorHAnsi" w:cstheme="minorHAnsi"/>
        </w:rPr>
      </w:pPr>
    </w:p>
    <w:p w:rsidR="007E36C6" w:rsidRPr="00656F75" w:rsidRDefault="007E36C6" w:rsidP="00593FC8">
      <w:pPr>
        <w:pStyle w:val="Default"/>
        <w:ind w:left="180"/>
        <w:rPr>
          <w:rFonts w:asciiTheme="minorHAnsi" w:hAnsiTheme="minorHAnsi" w:cstheme="minorHAnsi"/>
          <w:sz w:val="16"/>
          <w:szCs w:val="16"/>
        </w:rPr>
      </w:pPr>
    </w:p>
    <w:p w:rsidR="00876B41" w:rsidRPr="007E36C6" w:rsidRDefault="00B91311" w:rsidP="00593FC8">
      <w:pPr>
        <w:pStyle w:val="Default"/>
        <w:ind w:left="180"/>
        <w:rPr>
          <w:rFonts w:asciiTheme="minorHAnsi" w:hAnsiTheme="minorHAnsi" w:cstheme="minorHAnsi"/>
        </w:rPr>
      </w:pPr>
      <w:r>
        <w:rPr>
          <w:rFonts w:asciiTheme="minorHAnsi" w:hAnsiTheme="minorHAnsi" w:cstheme="minorHAnsi"/>
        </w:rPr>
        <w:t xml:space="preserve"> ------</w:t>
      </w:r>
      <w:r w:rsidR="00876B41" w:rsidRPr="00BE054F">
        <w:rPr>
          <w:rFonts w:asciiTheme="minorHAnsi" w:hAnsiTheme="minorHAnsi" w:cstheme="minorHAnsi"/>
        </w:rPr>
        <w:t>-------------------------------------</w:t>
      </w:r>
      <w:r w:rsidR="009134FB">
        <w:rPr>
          <w:rFonts w:asciiTheme="minorHAnsi" w:hAnsiTheme="minorHAnsi" w:cstheme="minorHAnsi"/>
        </w:rPr>
        <w:t>-</w:t>
      </w:r>
      <w:r w:rsidR="00876B41">
        <w:rPr>
          <w:rFonts w:asciiTheme="minorHAnsi" w:hAnsiTheme="minorHAnsi" w:cstheme="minorHAnsi"/>
        </w:rPr>
        <w:t xml:space="preserve">------- </w:t>
      </w:r>
      <w:r w:rsidR="00876B41" w:rsidRPr="00AF0D7E">
        <w:rPr>
          <w:rFonts w:asciiTheme="minorHAnsi" w:hAnsiTheme="minorHAnsi" w:cstheme="minorHAnsi"/>
          <w:b/>
          <w:sz w:val="16"/>
          <w:szCs w:val="16"/>
        </w:rPr>
        <w:t>Use by SCCS Officer</w:t>
      </w:r>
      <w:r w:rsidR="00876B41">
        <w:rPr>
          <w:rFonts w:asciiTheme="minorHAnsi" w:hAnsiTheme="minorHAnsi" w:cstheme="minorHAnsi"/>
        </w:rPr>
        <w:t xml:space="preserve"> </w:t>
      </w:r>
      <w:r w:rsidR="00876B41" w:rsidRPr="00BE054F">
        <w:rPr>
          <w:rFonts w:asciiTheme="minorHAnsi" w:hAnsiTheme="minorHAnsi" w:cstheme="minorHAnsi"/>
        </w:rPr>
        <w:t>-</w:t>
      </w:r>
      <w:r w:rsidR="009134FB">
        <w:rPr>
          <w:rFonts w:asciiTheme="minorHAnsi" w:hAnsiTheme="minorHAnsi" w:cstheme="minorHAnsi"/>
        </w:rPr>
        <w:t>-------------------------------</w:t>
      </w:r>
      <w:r w:rsidR="00876B41" w:rsidRPr="00BE054F">
        <w:rPr>
          <w:rFonts w:asciiTheme="minorHAnsi" w:hAnsiTheme="minorHAnsi" w:cstheme="minorHAnsi"/>
        </w:rPr>
        <w:t>--------</w:t>
      </w:r>
      <w:r w:rsidR="00876B41">
        <w:rPr>
          <w:rFonts w:asciiTheme="minorHAnsi" w:hAnsiTheme="minorHAnsi" w:cstheme="minorHAnsi"/>
        </w:rPr>
        <w:t>-</w:t>
      </w:r>
      <w:r w:rsidR="00876B41" w:rsidRPr="00BE054F">
        <w:rPr>
          <w:rFonts w:asciiTheme="minorHAnsi" w:hAnsiTheme="minorHAnsi" w:cstheme="minorHAnsi"/>
        </w:rPr>
        <w:t>------</w:t>
      </w:r>
      <w:r w:rsidR="007E1272">
        <w:rPr>
          <w:rFonts w:asciiTheme="minorHAnsi" w:hAnsiTheme="minorHAnsi" w:cstheme="minorHAnsi"/>
        </w:rPr>
        <w:t>-</w:t>
      </w:r>
      <w:r w:rsidR="00876B41" w:rsidRPr="00BE054F">
        <w:rPr>
          <w:rFonts w:asciiTheme="minorHAnsi" w:hAnsiTheme="minorHAnsi" w:cstheme="minorHAnsi"/>
        </w:rPr>
        <w:t>--</w:t>
      </w:r>
    </w:p>
    <w:p w:rsidR="00876B41" w:rsidRPr="007E36C6" w:rsidRDefault="00697FEC" w:rsidP="00593FC8">
      <w:pPr>
        <w:pStyle w:val="Default"/>
        <w:spacing w:before="240" w:after="240"/>
        <w:ind w:left="180"/>
        <w:rPr>
          <w:rFonts w:asciiTheme="minorHAnsi" w:hAnsiTheme="minorHAnsi" w:cstheme="minorHAnsi"/>
          <w:bCs/>
        </w:rPr>
      </w:pPr>
      <w:r>
        <w:rPr>
          <w:rFonts w:asciiTheme="minorHAnsi" w:hAnsiTheme="minorHAnsi" w:cstheme="minorHAnsi"/>
          <w:bCs/>
        </w:rPr>
        <w:t>Online Login</w:t>
      </w:r>
      <w:r w:rsidR="00876B41" w:rsidRPr="00EA7F36">
        <w:rPr>
          <w:rFonts w:asciiTheme="minorHAnsi" w:hAnsiTheme="minorHAnsi" w:cstheme="minorHAnsi"/>
          <w:bCs/>
        </w:rPr>
        <w:t xml:space="preserve"> ID </w:t>
      </w:r>
      <w:r w:rsidR="00275FC8">
        <w:rPr>
          <w:rFonts w:asciiTheme="minorHAnsi" w:hAnsiTheme="minorHAnsi" w:cstheme="minorHAnsi"/>
          <w:bCs/>
        </w:rPr>
        <w:t>/ Email</w:t>
      </w:r>
      <w:r w:rsidR="00F57174">
        <w:rPr>
          <w:rFonts w:asciiTheme="minorHAnsi" w:hAnsiTheme="minorHAnsi" w:cstheme="minorHAnsi"/>
          <w:bCs/>
        </w:rPr>
        <w:t xml:space="preserve"> </w:t>
      </w:r>
      <w:r w:rsidR="00876B41" w:rsidRPr="00EA7F36">
        <w:rPr>
          <w:rFonts w:asciiTheme="minorHAnsi" w:hAnsiTheme="minorHAnsi" w:cstheme="minorHAnsi"/>
          <w:bCs/>
        </w:rPr>
        <w:t>________________</w:t>
      </w:r>
      <w:r w:rsidR="00876B41">
        <w:rPr>
          <w:rFonts w:asciiTheme="minorHAnsi" w:hAnsiTheme="minorHAnsi" w:cstheme="minorHAnsi"/>
          <w:bCs/>
        </w:rPr>
        <w:t>___</w:t>
      </w:r>
      <w:r w:rsidR="00876B41" w:rsidRPr="00EA7F36">
        <w:rPr>
          <w:rFonts w:asciiTheme="minorHAnsi" w:hAnsiTheme="minorHAnsi" w:cstheme="minorHAnsi"/>
          <w:bCs/>
        </w:rPr>
        <w:t>_____</w:t>
      </w:r>
      <w:r w:rsidR="00876B41">
        <w:rPr>
          <w:rFonts w:asciiTheme="minorHAnsi" w:hAnsiTheme="minorHAnsi" w:cstheme="minorHAnsi"/>
          <w:bCs/>
        </w:rPr>
        <w:t>__</w:t>
      </w:r>
      <w:r w:rsidR="00275FC8">
        <w:rPr>
          <w:rFonts w:asciiTheme="minorHAnsi" w:hAnsiTheme="minorHAnsi" w:cstheme="minorHAnsi"/>
          <w:bCs/>
        </w:rPr>
        <w:t>_______</w:t>
      </w:r>
      <w:r w:rsidR="00992226">
        <w:rPr>
          <w:rFonts w:asciiTheme="minorHAnsi" w:hAnsiTheme="minorHAnsi" w:cstheme="minorHAnsi"/>
          <w:bCs/>
        </w:rPr>
        <w:t xml:space="preserve"> </w:t>
      </w:r>
      <w:r w:rsidR="009134FB">
        <w:rPr>
          <w:rFonts w:asciiTheme="minorHAnsi" w:hAnsiTheme="minorHAnsi" w:cstheme="minorHAnsi"/>
          <w:bCs/>
        </w:rPr>
        <w:t>Password ____</w:t>
      </w:r>
      <w:r w:rsidR="00275FC8">
        <w:rPr>
          <w:rFonts w:asciiTheme="minorHAnsi" w:hAnsiTheme="minorHAnsi" w:cstheme="minorHAnsi"/>
          <w:bCs/>
        </w:rPr>
        <w:t>_______</w:t>
      </w:r>
      <w:r w:rsidR="007E1272">
        <w:rPr>
          <w:rFonts w:asciiTheme="minorHAnsi" w:hAnsiTheme="minorHAnsi" w:cstheme="minorHAnsi"/>
          <w:bCs/>
        </w:rPr>
        <w:t>__</w:t>
      </w:r>
    </w:p>
    <w:p w:rsidR="00876B41" w:rsidRPr="007E36C6" w:rsidRDefault="00682944" w:rsidP="00593FC8">
      <w:pPr>
        <w:pStyle w:val="Default"/>
        <w:spacing w:before="240" w:after="240"/>
        <w:ind w:left="180"/>
        <w:rPr>
          <w:rFonts w:asciiTheme="minorHAnsi" w:hAnsiTheme="minorHAnsi" w:cstheme="minorHAnsi"/>
        </w:rPr>
      </w:pPr>
      <w:r>
        <w:rPr>
          <w:rFonts w:asciiTheme="minorHAnsi" w:hAnsiTheme="minorHAnsi" w:cstheme="minorHAnsi"/>
        </w:rPr>
        <w:t>Cash / Check #</w:t>
      </w:r>
      <w:r w:rsidR="007E1272">
        <w:rPr>
          <w:rFonts w:asciiTheme="minorHAnsi" w:hAnsiTheme="minorHAnsi" w:cstheme="minorHAnsi"/>
        </w:rPr>
        <w:t xml:space="preserve"> </w:t>
      </w:r>
      <w:r w:rsidR="00876B41" w:rsidRPr="00BE054F">
        <w:rPr>
          <w:rFonts w:asciiTheme="minorHAnsi" w:hAnsiTheme="minorHAnsi" w:cstheme="minorHAnsi"/>
        </w:rPr>
        <w:t xml:space="preserve">____________________ </w:t>
      </w:r>
      <w:r w:rsidR="007C022C" w:rsidRPr="00BE054F">
        <w:rPr>
          <w:rFonts w:asciiTheme="minorHAnsi" w:hAnsiTheme="minorHAnsi" w:cstheme="minorHAnsi"/>
        </w:rPr>
        <w:t>Name on Check ___</w:t>
      </w:r>
      <w:r w:rsidR="007C022C">
        <w:rPr>
          <w:rFonts w:asciiTheme="minorHAnsi" w:hAnsiTheme="minorHAnsi" w:cstheme="minorHAnsi"/>
        </w:rPr>
        <w:t>_</w:t>
      </w:r>
      <w:r w:rsidR="007C022C" w:rsidRPr="006658B8">
        <w:rPr>
          <w:rFonts w:asciiTheme="minorHAnsi" w:hAnsiTheme="minorHAnsi" w:cstheme="minorHAnsi"/>
        </w:rPr>
        <w:t>_______</w:t>
      </w:r>
      <w:r w:rsidR="007C022C">
        <w:rPr>
          <w:rFonts w:asciiTheme="minorHAnsi" w:hAnsiTheme="minorHAnsi" w:cstheme="minorHAnsi"/>
        </w:rPr>
        <w:t>________</w:t>
      </w:r>
      <w:r w:rsidR="007C022C" w:rsidRPr="006658B8">
        <w:rPr>
          <w:rFonts w:asciiTheme="minorHAnsi" w:hAnsiTheme="minorHAnsi" w:cstheme="minorHAnsi"/>
        </w:rPr>
        <w:t>__</w:t>
      </w:r>
      <w:r w:rsidR="007C022C">
        <w:rPr>
          <w:rFonts w:asciiTheme="minorHAnsi" w:hAnsiTheme="minorHAnsi" w:cstheme="minorHAnsi"/>
        </w:rPr>
        <w:t>__</w:t>
      </w:r>
      <w:r w:rsidR="007C022C" w:rsidRPr="006658B8">
        <w:rPr>
          <w:rFonts w:asciiTheme="minorHAnsi" w:hAnsiTheme="minorHAnsi" w:cstheme="minorHAnsi"/>
        </w:rPr>
        <w:t>__</w:t>
      </w:r>
      <w:r w:rsidR="007C022C">
        <w:rPr>
          <w:rFonts w:asciiTheme="minorHAnsi" w:hAnsiTheme="minorHAnsi" w:cstheme="minorHAnsi"/>
        </w:rPr>
        <w:t>___</w:t>
      </w:r>
    </w:p>
    <w:p w:rsidR="00EA1826" w:rsidRPr="00B3194A" w:rsidRDefault="00682944" w:rsidP="00593FC8">
      <w:pPr>
        <w:pStyle w:val="Default"/>
        <w:spacing w:before="240" w:after="240"/>
        <w:ind w:left="180"/>
        <w:rPr>
          <w:rFonts w:asciiTheme="minorHAnsi" w:hAnsiTheme="minorHAnsi" w:cstheme="minorHAnsi"/>
        </w:rPr>
      </w:pPr>
      <w:r>
        <w:rPr>
          <w:rFonts w:asciiTheme="minorHAnsi" w:hAnsiTheme="minorHAnsi" w:cstheme="minorHAnsi"/>
        </w:rPr>
        <w:t>Donation $</w:t>
      </w:r>
      <w:r w:rsidR="007E1272">
        <w:rPr>
          <w:rFonts w:asciiTheme="minorHAnsi" w:hAnsiTheme="minorHAnsi" w:cstheme="minorHAnsi"/>
        </w:rPr>
        <w:t xml:space="preserve"> </w:t>
      </w:r>
      <w:r w:rsidR="00876B41">
        <w:rPr>
          <w:rFonts w:asciiTheme="minorHAnsi" w:hAnsiTheme="minorHAnsi" w:cstheme="minorHAnsi"/>
        </w:rPr>
        <w:t>________________</w:t>
      </w:r>
      <w:r w:rsidR="005161FF">
        <w:rPr>
          <w:rFonts w:asciiTheme="minorHAnsi" w:hAnsiTheme="minorHAnsi" w:cstheme="minorHAnsi"/>
        </w:rPr>
        <w:t>___</w:t>
      </w:r>
      <w:r>
        <w:rPr>
          <w:rFonts w:asciiTheme="minorHAnsi" w:hAnsiTheme="minorHAnsi" w:cstheme="minorHAnsi"/>
        </w:rPr>
        <w:t>___</w:t>
      </w:r>
      <w:r w:rsidR="00876B41">
        <w:rPr>
          <w:rFonts w:asciiTheme="minorHAnsi" w:hAnsiTheme="minorHAnsi" w:cstheme="minorHAnsi"/>
        </w:rPr>
        <w:t>_</w:t>
      </w:r>
      <w:r w:rsidR="00876B41" w:rsidRPr="00BE054F">
        <w:rPr>
          <w:rFonts w:asciiTheme="minorHAnsi" w:hAnsiTheme="minorHAnsi" w:cstheme="minorHAnsi"/>
        </w:rPr>
        <w:t xml:space="preserve"> </w:t>
      </w:r>
      <w:r w:rsidR="007C022C" w:rsidRPr="00BE054F">
        <w:rPr>
          <w:rFonts w:asciiTheme="minorHAnsi" w:hAnsiTheme="minorHAnsi" w:cstheme="minorHAnsi"/>
        </w:rPr>
        <w:t>Received by</w:t>
      </w:r>
      <w:r w:rsidR="007C022C">
        <w:rPr>
          <w:rFonts w:asciiTheme="minorHAnsi" w:hAnsiTheme="minorHAnsi" w:cstheme="minorHAnsi"/>
        </w:rPr>
        <w:t xml:space="preserve"> ________________</w:t>
      </w:r>
      <w:r w:rsidR="007C022C" w:rsidRPr="00BE054F">
        <w:rPr>
          <w:rFonts w:asciiTheme="minorHAnsi" w:hAnsiTheme="minorHAnsi" w:cstheme="minorHAnsi"/>
        </w:rPr>
        <w:t xml:space="preserve"> on _____</w:t>
      </w:r>
      <w:r w:rsidR="007C022C">
        <w:rPr>
          <w:rFonts w:asciiTheme="minorHAnsi" w:hAnsiTheme="minorHAnsi" w:cstheme="minorHAnsi"/>
        </w:rPr>
        <w:t>____</w:t>
      </w:r>
      <w:r w:rsidR="007C022C" w:rsidRPr="00BE054F">
        <w:rPr>
          <w:rFonts w:asciiTheme="minorHAnsi" w:hAnsiTheme="minorHAnsi" w:cstheme="minorHAnsi"/>
        </w:rPr>
        <w:t>_</w:t>
      </w:r>
      <w:r w:rsidR="007C022C">
        <w:rPr>
          <w:rFonts w:asciiTheme="minorHAnsi" w:hAnsiTheme="minorHAnsi" w:cstheme="minorHAnsi"/>
        </w:rPr>
        <w:t>__</w:t>
      </w:r>
    </w:p>
    <w:sectPr w:rsidR="00EA1826" w:rsidRPr="00B3194A" w:rsidSect="00424C79">
      <w:pgSz w:w="12240" w:h="15840"/>
      <w:pgMar w:top="900" w:right="162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2pt;height:12pt" o:bullet="t">
        <v:imagedata r:id="rId1" o:title=""/>
      </v:shape>
    </w:pict>
  </w:numPicBullet>
  <w:abstractNum w:abstractNumId="0">
    <w:nsid w:val="0000000D"/>
    <w:multiLevelType w:val="multilevel"/>
    <w:tmpl w:val="0000000D"/>
    <w:lvl w:ilvl="0">
      <w:start w:val="1"/>
      <w:numFmt w:val="bullet"/>
      <w:lvlText w:val=""/>
      <w:lvlPicBulletId w:val="0"/>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E"/>
    <w:multiLevelType w:val="multilevel"/>
    <w:tmpl w:val="0000000E"/>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nsid w:val="00000013"/>
    <w:multiLevelType w:val="multilevel"/>
    <w:tmpl w:val="000000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AD0"/>
    <w:rsid w:val="00065AD0"/>
    <w:rsid w:val="000D364E"/>
    <w:rsid w:val="001D7A72"/>
    <w:rsid w:val="00275FC8"/>
    <w:rsid w:val="003736EA"/>
    <w:rsid w:val="003F6817"/>
    <w:rsid w:val="00424C79"/>
    <w:rsid w:val="004250A6"/>
    <w:rsid w:val="004405AA"/>
    <w:rsid w:val="005161FF"/>
    <w:rsid w:val="0052169C"/>
    <w:rsid w:val="00593FC8"/>
    <w:rsid w:val="00656F75"/>
    <w:rsid w:val="00682944"/>
    <w:rsid w:val="00697FEC"/>
    <w:rsid w:val="007C022C"/>
    <w:rsid w:val="007E1272"/>
    <w:rsid w:val="007E36C6"/>
    <w:rsid w:val="00876B41"/>
    <w:rsid w:val="00905D60"/>
    <w:rsid w:val="009134FB"/>
    <w:rsid w:val="00970440"/>
    <w:rsid w:val="00971F3C"/>
    <w:rsid w:val="00992226"/>
    <w:rsid w:val="00AF0D7E"/>
    <w:rsid w:val="00B2349F"/>
    <w:rsid w:val="00B3194A"/>
    <w:rsid w:val="00B91311"/>
    <w:rsid w:val="00C7040F"/>
    <w:rsid w:val="00C92A99"/>
    <w:rsid w:val="00CE4A56"/>
    <w:rsid w:val="00DC70B3"/>
    <w:rsid w:val="00DD5D9D"/>
    <w:rsid w:val="00DF3292"/>
    <w:rsid w:val="00EA1826"/>
    <w:rsid w:val="00ED3CD2"/>
    <w:rsid w:val="00F57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76B4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qFormat/>
    <w:rsid w:val="00876B41"/>
    <w:pPr>
      <w:ind w:left="720"/>
    </w:pPr>
    <w:rPr>
      <w:rFonts w:ascii="Calibri" w:eastAsia="宋体" w:hAnsi="Calibri" w:cs="Times New Roman"/>
      <w:lang w:eastAsia="en-US"/>
    </w:rPr>
  </w:style>
  <w:style w:type="table" w:styleId="TableGrid">
    <w:name w:val="Table Grid"/>
    <w:basedOn w:val="TableNormal"/>
    <w:uiPriority w:val="59"/>
    <w:rsid w:val="00B234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76B4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qFormat/>
    <w:rsid w:val="00876B41"/>
    <w:pPr>
      <w:ind w:left="720"/>
    </w:pPr>
    <w:rPr>
      <w:rFonts w:ascii="Calibri" w:eastAsia="宋体" w:hAnsi="Calibri" w:cs="Times New Roman"/>
      <w:lang w:eastAsia="en-US"/>
    </w:rPr>
  </w:style>
  <w:style w:type="table" w:styleId="TableGrid">
    <w:name w:val="Table Grid"/>
    <w:basedOn w:val="TableNormal"/>
    <w:uiPriority w:val="59"/>
    <w:rsid w:val="00B234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Hua</cp:lastModifiedBy>
  <cp:revision>6</cp:revision>
  <cp:lastPrinted>2012-08-31T23:18:00Z</cp:lastPrinted>
  <dcterms:created xsi:type="dcterms:W3CDTF">2012-08-31T19:31:00Z</dcterms:created>
  <dcterms:modified xsi:type="dcterms:W3CDTF">2012-08-31T23:18:00Z</dcterms:modified>
</cp:coreProperties>
</file>